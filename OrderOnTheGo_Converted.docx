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3CC47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Title</w:t>
      </w:r>
      <w:r>
        <w:rPr>
          <w:b/>
          <w:bCs/>
          <w:sz w:val="28"/>
          <w:szCs w:val="28"/>
        </w:rPr>
        <w:t xml:space="preserve"> : OrderOnTheGo - Your On -Demand Food Ordering </w:t>
      </w:r>
    </w:p>
    <w:p w14:paraId="7C4D60B5">
      <w:pPr>
        <w:spacing w:line="240" w:lineRule="auto"/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b/>
          <w:bCs/>
        </w:rPr>
        <w:t>BATCH -ID</w:t>
      </w:r>
      <w:r>
        <w:t xml:space="preserve">: </w:t>
      </w:r>
      <w:r>
        <w:rPr>
          <w:rFonts w:ascii="Verdana" w:hAnsi="Verdana" w:eastAsia="SimSun" w:cs="Verdan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LTVIP2026TMIDS24070</w:t>
      </w:r>
    </w:p>
    <w:p w14:paraId="0FB9A26C">
      <w:pPr>
        <w:spacing w:line="240" w:lineRule="auto"/>
      </w:pPr>
      <w:r>
        <w:t xml:space="preserve">ORDER ON THE GO: YOUR ON -DEMAND       </w:t>
      </w:r>
    </w:p>
    <w:p w14:paraId="307C7EC8">
      <w:pPr>
        <w:spacing w:line="240" w:lineRule="auto"/>
      </w:pPr>
      <w:r>
        <w:t xml:space="preserve">FOOD ORDERING SOLUTION  </w:t>
      </w:r>
    </w:p>
    <w:p w14:paraId="5438B318">
      <w:pPr>
        <w:numPr>
          <w:ilvl w:val="0"/>
          <w:numId w:val="7"/>
        </w:numPr>
        <w:spacing w:line="240" w:lineRule="auto"/>
      </w:pPr>
      <w:r>
        <w:rPr>
          <w:b/>
          <w:bCs/>
        </w:rPr>
        <w:t xml:space="preserve">Introduction </w:t>
      </w:r>
      <w:r>
        <w:t xml:space="preserve"> </w:t>
      </w:r>
    </w:p>
    <w:p w14:paraId="6050D64A">
      <w:pPr>
        <w:numPr>
          <w:numId w:val="0"/>
        </w:numPr>
        <w:spacing w:line="240" w:lineRule="auto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Team Name :</w:t>
      </w:r>
    </w:p>
    <w:p w14:paraId="5976729F">
      <w:pPr>
        <w:numPr>
          <w:numId w:val="0"/>
        </w:numPr>
        <w:spacing w:line="240" w:lineRule="auto"/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 xml:space="preserve">          </w:t>
      </w:r>
      <w:r>
        <w:rPr>
          <w:rFonts w:hint="default" w:ascii="Times New Roman" w:hAnsi="Times New Roman" w:eastAsia="SimSun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  <w:lang w:val="en-US"/>
        </w:rPr>
        <w:t>The Hungry Coders</w:t>
      </w:r>
    </w:p>
    <w:p w14:paraId="0D49E7CC">
      <w:pPr>
        <w:numPr>
          <w:numId w:val="0"/>
        </w:numPr>
        <w:spacing w:line="240" w:lineRule="auto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7"/>
          <w:szCs w:val="27"/>
        </w:rPr>
        <w:t>Team Members :</w:t>
      </w:r>
      <w:r>
        <w:rPr>
          <w:b/>
          <w:bCs/>
        </w:rPr>
        <w:t xml:space="preserve"> </w:t>
      </w:r>
    </w:p>
    <w:p w14:paraId="22B0D46E">
      <w:pPr>
        <w:numPr>
          <w:numId w:val="0"/>
        </w:numPr>
        <w:spacing w:line="240" w:lineRule="auto"/>
        <w:ind w:firstLine="360" w:firstLineChars="20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>&gt;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 xml:space="preserve"> 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  <w:t>Angalakuduru Venkata Sai</w:t>
      </w:r>
    </w:p>
    <w:p w14:paraId="3722D229">
      <w:pPr>
        <w:numPr>
          <w:numId w:val="0"/>
        </w:numPr>
        <w:spacing w:line="240" w:lineRule="auto"/>
        <w:ind w:firstLine="360" w:firstLineChars="20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>&gt;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 xml:space="preserve"> 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</w:rPr>
        <w:t>Arepalli Naga Pavan</w:t>
      </w:r>
    </w:p>
    <w:p w14:paraId="02016A35">
      <w:pPr>
        <w:numPr>
          <w:numId w:val="0"/>
        </w:numPr>
        <w:spacing w:line="240" w:lineRule="auto"/>
        <w:ind w:firstLine="360" w:firstLineChars="20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>&gt;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8"/>
          <w:szCs w:val="18"/>
          <w:shd w:val="clear" w:fill="FFFFFF"/>
          <w:lang w:val="en-US"/>
        </w:rPr>
        <w:t xml:space="preserve"> 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Gorrepati Murali Krishna</w:t>
      </w:r>
    </w:p>
    <w:p w14:paraId="1593610D">
      <w:pPr>
        <w:numPr>
          <w:numId w:val="0"/>
        </w:numPr>
        <w:spacing w:line="240" w:lineRule="auto"/>
        <w:ind w:firstLine="390" w:firstLineChars="250"/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5"/>
          <w:szCs w:val="15"/>
        </w:rPr>
      </w:pPr>
      <w:r>
        <w:rPr>
          <w:rFonts w:hint="default" w:ascii="Verdana" w:hAnsi="Verdana" w:cs="Verdana"/>
          <w:b/>
          <w:bCs/>
          <w:i w:val="0"/>
          <w:iCs w:val="0"/>
          <w:caps w:val="0"/>
          <w:color w:val="222222"/>
          <w:spacing w:val="0"/>
          <w:sz w:val="15"/>
          <w:szCs w:val="15"/>
          <w:shd w:val="clear" w:fill="FFFFFF"/>
          <w:lang w:val="en-US"/>
        </w:rPr>
        <w:t>&gt;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5"/>
          <w:szCs w:val="15"/>
          <w:shd w:val="clear" w:fill="FFFFFF"/>
          <w:lang w:val="en-US"/>
        </w:rPr>
        <w:t xml:space="preserve">  </w:t>
      </w:r>
      <w:r>
        <w:rPr>
          <w:rFonts w:hint="default" w:ascii="Verdana" w:hAnsi="Verdana" w:cs="Verdana"/>
          <w:i w:val="0"/>
          <w:iCs w:val="0"/>
          <w:caps w:val="0"/>
          <w:color w:val="222222"/>
          <w:spacing w:val="0"/>
          <w:sz w:val="15"/>
          <w:szCs w:val="15"/>
          <w:shd w:val="clear" w:fill="FFFFFF"/>
        </w:rPr>
        <w:t>Balji.Sri Saranya</w:t>
      </w:r>
    </w:p>
    <w:p w14:paraId="3DC1004C">
      <w:pPr>
        <w:spacing w:line="240" w:lineRule="auto"/>
        <w:rPr>
          <w:b/>
          <w:bCs/>
        </w:rPr>
      </w:pPr>
    </w:p>
    <w:p w14:paraId="608077E1">
      <w:pPr>
        <w:spacing w:line="240" w:lineRule="auto"/>
        <w:rPr>
          <w:b/>
          <w:bCs/>
        </w:rPr>
      </w:pPr>
      <w:r>
        <w:rPr>
          <w:b/>
          <w:bCs/>
        </w:rPr>
        <w:t xml:space="preserve">2. Project Overview  </w:t>
      </w:r>
    </w:p>
    <w:p w14:paraId="4B5401CB">
      <w:pPr>
        <w:spacing w:line="240" w:lineRule="auto"/>
      </w:pPr>
      <w:r>
        <w:t xml:space="preserve">Purpose : </w:t>
      </w:r>
    </w:p>
    <w:p w14:paraId="0C8029B8">
      <w:pPr>
        <w:spacing w:line="240" w:lineRule="auto"/>
      </w:pPr>
      <w:r>
        <w:t xml:space="preserve">OrderOnTheGo is a full -stack MERN application that simplifies food </w:t>
      </w:r>
    </w:p>
    <w:p w14:paraId="1118B4CC">
      <w:pPr>
        <w:spacing w:line="240" w:lineRule="auto"/>
      </w:pPr>
      <w:r>
        <w:t xml:space="preserve">ordering. It allows users to browse a rich menu, filter based on food </w:t>
      </w:r>
    </w:p>
    <w:p w14:paraId="2638FA28">
      <w:pPr>
        <w:spacing w:line="240" w:lineRule="auto"/>
      </w:pPr>
      <w:r>
        <w:t xml:space="preserve">categories, add items to the cart, and checkout wi th cash or UPI. Admins </w:t>
      </w:r>
    </w:p>
    <w:p w14:paraId="06706B9A">
      <w:pPr>
        <w:spacing w:line="240" w:lineRule="auto"/>
      </w:pPr>
      <w:r>
        <w:t xml:space="preserve">can manage orders, users, and menu items.  </w:t>
      </w:r>
    </w:p>
    <w:p w14:paraId="52BA2192">
      <w:pPr>
        <w:spacing w:line="240" w:lineRule="auto"/>
        <w:rPr>
          <w:b/>
          <w:bCs/>
        </w:rPr>
      </w:pPr>
      <w:r>
        <w:rPr>
          <w:b/>
          <w:bCs/>
        </w:rPr>
        <w:t xml:space="preserve">Key Features : </w:t>
      </w:r>
    </w:p>
    <w:p w14:paraId="7276D574">
      <w:pPr>
        <w:spacing w:line="240" w:lineRule="auto"/>
      </w:pPr>
      <w:r>
        <w:t xml:space="preserve"> User registration/login  </w:t>
      </w:r>
    </w:p>
    <w:p w14:paraId="086FED2A">
      <w:pPr>
        <w:spacing w:line="240" w:lineRule="auto"/>
      </w:pPr>
      <w:r>
        <w:t xml:space="preserve"> Product listing with filters  </w:t>
      </w:r>
    </w:p>
    <w:p w14:paraId="11A392A3">
      <w:pPr>
        <w:spacing w:line="240" w:lineRule="auto"/>
      </w:pPr>
      <w:r>
        <w:t xml:space="preserve"> Add to cart and place order  </w:t>
      </w:r>
    </w:p>
    <w:p w14:paraId="30DD16B2">
      <w:pPr>
        <w:spacing w:line="240" w:lineRule="auto"/>
      </w:pPr>
      <w:r>
        <w:t xml:space="preserve"> Payment options: Cash on Delivery &amp; UPI  </w:t>
      </w:r>
    </w:p>
    <w:p w14:paraId="70A50BF4">
      <w:pPr>
        <w:spacing w:line="240" w:lineRule="auto"/>
      </w:pPr>
      <w:r>
        <w:t xml:space="preserve"> User profile with order tracking  </w:t>
      </w:r>
    </w:p>
    <w:p w14:paraId="7F547AA7">
      <w:pPr>
        <w:spacing w:line="240" w:lineRule="auto"/>
      </w:pPr>
      <w:r>
        <w:t xml:space="preserve"> Admin dashboard to mana ge users, products, and orders  </w:t>
      </w:r>
    </w:p>
    <w:p w14:paraId="5159033F">
      <w:pPr>
        <w:spacing w:line="240" w:lineRule="auto"/>
        <w:rPr>
          <w:b/>
          <w:bCs/>
        </w:rPr>
      </w:pPr>
      <w:r>
        <w:rPr>
          <w:b/>
          <w:bCs/>
        </w:rPr>
        <w:t xml:space="preserve">3. Architecture  </w:t>
      </w:r>
    </w:p>
    <w:p w14:paraId="202822D0">
      <w:pPr>
        <w:spacing w:line="240" w:lineRule="auto"/>
      </w:pPr>
      <w:r>
        <w:t xml:space="preserve">Frontend : </w:t>
      </w:r>
    </w:p>
    <w:p w14:paraId="4E419F84">
      <w:pPr>
        <w:spacing w:line="240" w:lineRule="auto"/>
      </w:pPr>
      <w:r>
        <w:t xml:space="preserve"> React.js (Functional Components)  </w:t>
      </w:r>
    </w:p>
    <w:p w14:paraId="6A3CBAF1">
      <w:pPr>
        <w:spacing w:line="240" w:lineRule="auto"/>
      </w:pPr>
      <w:r>
        <w:t xml:space="preserve"> React Router for routing  </w:t>
      </w:r>
    </w:p>
    <w:p w14:paraId="4B1D8C1E">
      <w:pPr>
        <w:spacing w:line="240" w:lineRule="auto"/>
      </w:pPr>
      <w:r>
        <w:t xml:space="preserve"> Context API for cart management  </w:t>
      </w:r>
    </w:p>
    <w:p w14:paraId="265A7351">
      <w:pPr>
        <w:spacing w:line="240" w:lineRule="auto"/>
      </w:pPr>
      <w:r>
        <w:t xml:space="preserve"> CSS for styling  </w:t>
      </w:r>
    </w:p>
    <w:p w14:paraId="1212DA86">
      <w:pPr>
        <w:spacing w:line="240" w:lineRule="auto"/>
      </w:pPr>
      <w:r>
        <w:rPr>
          <w:b/>
          <w:bCs/>
        </w:rPr>
        <w:t>Backend :</w:t>
      </w:r>
      <w:r>
        <w:t xml:space="preserve"> </w:t>
      </w:r>
    </w:p>
    <w:p w14:paraId="78873825">
      <w:pPr>
        <w:spacing w:line="240" w:lineRule="auto"/>
      </w:pPr>
      <w:r>
        <w:t xml:space="preserve"> Node.js with Express.js  </w:t>
      </w:r>
    </w:p>
    <w:p w14:paraId="3414F60D">
      <w:pPr>
        <w:spacing w:line="240" w:lineRule="auto"/>
      </w:pPr>
      <w:r>
        <w:t xml:space="preserve"> RESTful APIs  </w:t>
      </w:r>
    </w:p>
    <w:p w14:paraId="013576DD">
      <w:pPr>
        <w:spacing w:line="240" w:lineRule="auto"/>
      </w:pPr>
      <w:r>
        <w:t xml:space="preserve"> Authentication logic (simple session -based)  </w:t>
      </w:r>
    </w:p>
    <w:p w14:paraId="77C290D2">
      <w:pPr>
        <w:spacing w:line="240" w:lineRule="auto"/>
      </w:pPr>
      <w:r>
        <w:t xml:space="preserve">Database : </w:t>
      </w:r>
    </w:p>
    <w:p w14:paraId="2248EB65">
      <w:pPr>
        <w:spacing w:line="240" w:lineRule="auto"/>
      </w:pPr>
      <w:r>
        <w:t xml:space="preserve"> MongoDB  </w:t>
      </w:r>
    </w:p>
    <w:p w14:paraId="3513C3B5">
      <w:pPr>
        <w:spacing w:line="240" w:lineRule="auto"/>
      </w:pPr>
      <w:r>
        <w:t xml:space="preserve"> Mongoose for ODM  </w:t>
      </w:r>
    </w:p>
    <w:p w14:paraId="66834950">
      <w:pPr>
        <w:spacing w:line="240" w:lineRule="auto"/>
      </w:pPr>
      <w:r>
        <w:t xml:space="preserve"> Collections: Users, Products, Orders, Admin  </w:t>
      </w:r>
    </w:p>
    <w:p w14:paraId="6C0390F4">
      <w:pPr>
        <w:spacing w:line="240" w:lineRule="auto"/>
      </w:pPr>
      <w:r>
        <w:t xml:space="preserve"> </w:t>
      </w:r>
    </w:p>
    <w:p w14:paraId="0E24AB67">
      <w:pPr>
        <w:spacing w:line="240" w:lineRule="auto"/>
        <w:rPr>
          <w:b/>
          <w:bCs/>
        </w:rPr>
      </w:pPr>
      <w:r>
        <w:rPr>
          <w:b/>
          <w:bCs/>
        </w:rPr>
        <w:t xml:space="preserve">4. Setup Instructions  </w:t>
      </w:r>
    </w:p>
    <w:p w14:paraId="36A6E5F0">
      <w:pPr>
        <w:spacing w:line="240" w:lineRule="auto"/>
      </w:pPr>
      <w:r>
        <w:t xml:space="preserve">Prerequisites : </w:t>
      </w:r>
    </w:p>
    <w:p w14:paraId="71557EC5">
      <w:pPr>
        <w:spacing w:line="240" w:lineRule="auto"/>
      </w:pPr>
      <w:r>
        <w:t xml:space="preserve"> Node.js v18+  </w:t>
      </w:r>
    </w:p>
    <w:p w14:paraId="0B813B16">
      <w:pPr>
        <w:spacing w:line="240" w:lineRule="auto"/>
      </w:pPr>
      <w:r>
        <w:t xml:space="preserve"> MongoDB (Atlas or local)  </w:t>
      </w:r>
    </w:p>
    <w:p w14:paraId="579C64A6">
      <w:pPr>
        <w:spacing w:line="240" w:lineRule="auto"/>
        <w:rPr>
          <w:b/>
          <w:bCs/>
        </w:rPr>
      </w:pPr>
      <w:r>
        <w:t xml:space="preserve"> Git </w:t>
      </w:r>
    </w:p>
    <w:p w14:paraId="1D1444B6">
      <w:pPr>
        <w:spacing w:line="240" w:lineRule="auto"/>
        <w:rPr>
          <w:b/>
          <w:bCs/>
        </w:rPr>
      </w:pPr>
      <w:r>
        <w:rPr>
          <w:b/>
          <w:bCs/>
        </w:rPr>
        <w:t xml:space="preserve">Installation : </w:t>
      </w:r>
    </w:p>
    <w:p w14:paraId="7EC0DD8B">
      <w:pPr>
        <w:spacing w:line="240" w:lineRule="auto"/>
      </w:pPr>
      <w:r>
        <w:t xml:space="preserve">1. Clone the repository:  </w:t>
      </w:r>
    </w:p>
    <w:p w14:paraId="615E52E6">
      <w:pPr>
        <w:spacing w:line="240" w:lineRule="auto"/>
      </w:pPr>
      <w:r>
        <w:t>https://github.com/TunuguntlaGouriNiteesha/MERNSTACK -final-</w:t>
      </w:r>
    </w:p>
    <w:p w14:paraId="583F78E4">
      <w:pPr>
        <w:spacing w:line="240" w:lineRule="auto"/>
      </w:pPr>
      <w:r>
        <w:t xml:space="preserve">project  </w:t>
      </w:r>
    </w:p>
    <w:p w14:paraId="1C644495">
      <w:pPr>
        <w:spacing w:line="240" w:lineRule="auto"/>
      </w:pPr>
      <w:r>
        <w:t xml:space="preserve"> </w:t>
      </w:r>
    </w:p>
    <w:p w14:paraId="51F53C15">
      <w:pPr>
        <w:spacing w:line="240" w:lineRule="auto"/>
      </w:pPr>
      <w:r>
        <w:t xml:space="preserve">2. Navigate to backend and install dependencies:  </w:t>
      </w:r>
    </w:p>
    <w:p w14:paraId="648E5FDF">
      <w:pPr>
        <w:spacing w:line="240" w:lineRule="auto"/>
      </w:pPr>
    </w:p>
    <w:p w14:paraId="1B5D3403">
      <w:pPr>
        <w:spacing w:line="240" w:lineRule="auto"/>
      </w:pPr>
      <w:r>
        <w:t xml:space="preserve">          cd server  </w:t>
      </w:r>
    </w:p>
    <w:p w14:paraId="23B26F04">
      <w:pPr>
        <w:spacing w:line="240" w:lineRule="auto"/>
      </w:pPr>
      <w:r>
        <w:t xml:space="preserve">          npm install  </w:t>
      </w:r>
    </w:p>
    <w:p w14:paraId="5E0C51DE">
      <w:pPr>
        <w:spacing w:line="240" w:lineRule="auto"/>
      </w:pPr>
      <w:r>
        <w:t xml:space="preserve">3. Navigate to frontend and install dependencies:  </w:t>
      </w:r>
    </w:p>
    <w:p w14:paraId="67C6FF10">
      <w:pPr>
        <w:spacing w:line="240" w:lineRule="auto"/>
      </w:pPr>
      <w:r>
        <w:t xml:space="preserve">           cd ../client  </w:t>
      </w:r>
    </w:p>
    <w:p w14:paraId="7B7B8B69">
      <w:pPr>
        <w:spacing w:line="240" w:lineRule="auto"/>
      </w:pPr>
      <w:r>
        <w:t xml:space="preserve">           npm install  </w:t>
      </w:r>
    </w:p>
    <w:p w14:paraId="4FDC8C88">
      <w:pPr>
        <w:spacing w:line="240" w:lineRule="auto"/>
      </w:pPr>
      <w:r>
        <w:t xml:space="preserve">4. Set up MongoDB connection string in server/.env  </w:t>
      </w:r>
    </w:p>
    <w:p w14:paraId="16116E6A">
      <w:pPr>
        <w:spacing w:line="240" w:lineRule="auto"/>
      </w:pPr>
      <w:r>
        <w:t xml:space="preserve">                 MONGODB_URI=  https://food -0us6.onrender.com  </w:t>
      </w:r>
    </w:p>
    <w:p w14:paraId="6BF79237">
      <w:pPr>
        <w:spacing w:line="240" w:lineRule="auto"/>
      </w:pPr>
      <w:r>
        <w:t xml:space="preserve"> </w:t>
      </w:r>
    </w:p>
    <w:p w14:paraId="647A4494">
      <w:pPr>
        <w:spacing w:line="240" w:lineRule="auto"/>
      </w:pPr>
      <w:r>
        <w:t xml:space="preserve"> </w:t>
      </w:r>
    </w:p>
    <w:p w14:paraId="684C19A5">
      <w:pPr>
        <w:spacing w:line="240" w:lineRule="auto"/>
      </w:pPr>
      <w:r>
        <w:t xml:space="preserve">5. Folder Structure  </w:t>
      </w:r>
    </w:p>
    <w:p w14:paraId="55EC8EFC">
      <w:pPr>
        <w:spacing w:line="240" w:lineRule="auto"/>
      </w:pPr>
      <w:r>
        <w:t xml:space="preserve">Client (React) : </w:t>
      </w:r>
    </w:p>
    <w:p w14:paraId="0D04DE59">
      <w:pPr>
        <w:spacing w:line="240" w:lineRule="auto"/>
      </w:pPr>
      <w:r>
        <w:t xml:space="preserve">client/  </w:t>
      </w:r>
    </w:p>
    <w:p w14:paraId="52484052">
      <w:pPr>
        <w:spacing w:line="240" w:lineRule="auto"/>
      </w:pPr>
      <w:r>
        <w:t xml:space="preserve">  src/ </w:t>
      </w:r>
    </w:p>
    <w:p w14:paraId="51A6DD3B">
      <w:pPr>
        <w:spacing w:line="240" w:lineRule="auto"/>
      </w:pPr>
      <w:r>
        <w:t xml:space="preserve">    pages/         # Contains cart, login, register, productlist, etc.  </w:t>
      </w:r>
    </w:p>
    <w:p w14:paraId="5CD71CB7">
      <w:pPr>
        <w:spacing w:line="240" w:lineRule="auto"/>
      </w:pPr>
      <w:r>
        <w:t xml:space="preserve">    components/    # Header, Navbar  </w:t>
      </w:r>
    </w:p>
    <w:p w14:paraId="03761603">
      <w:pPr>
        <w:spacing w:line="240" w:lineRule="auto"/>
      </w:pPr>
      <w:r>
        <w:t xml:space="preserve">    context/       # Cart context  </w:t>
      </w:r>
    </w:p>
    <w:p w14:paraId="05F6BAB9">
      <w:pPr>
        <w:spacing w:line="240" w:lineRule="auto"/>
      </w:pPr>
      <w:r>
        <w:t xml:space="preserve">    assets/images  # Food images and logo  </w:t>
      </w:r>
    </w:p>
    <w:p w14:paraId="78FEF51D">
      <w:pPr>
        <w:spacing w:line="240" w:lineRule="auto"/>
      </w:pPr>
      <w:r>
        <w:t xml:space="preserve">Server (Node + Express) : </w:t>
      </w:r>
    </w:p>
    <w:p w14:paraId="0BB3E363">
      <w:pPr>
        <w:spacing w:line="240" w:lineRule="auto"/>
      </w:pPr>
      <w:r>
        <w:t xml:space="preserve">server/  </w:t>
      </w:r>
    </w:p>
    <w:p w14:paraId="2E978547">
      <w:pPr>
        <w:spacing w:line="240" w:lineRule="auto"/>
      </w:pPr>
      <w:r>
        <w:t xml:space="preserve">  index.js         # Server entry point  </w:t>
      </w:r>
    </w:p>
    <w:p w14:paraId="28022685">
      <w:pPr>
        <w:spacing w:line="240" w:lineRule="auto"/>
      </w:pPr>
      <w:r>
        <w:t xml:space="preserve">  models/          # Mongoose schemas  </w:t>
      </w:r>
    </w:p>
    <w:p w14:paraId="470B9A1C">
      <w:pPr>
        <w:spacing w:line="240" w:lineRule="auto"/>
      </w:pPr>
      <w:r>
        <w:t xml:space="preserve">  routes/          # API route handlers  </w:t>
      </w:r>
    </w:p>
    <w:p w14:paraId="65DCEA95">
      <w:pPr>
        <w:spacing w:line="240" w:lineRule="auto"/>
      </w:pPr>
      <w:r>
        <w:t xml:space="preserve"> </w:t>
      </w:r>
    </w:p>
    <w:p w14:paraId="0FE7DFBE">
      <w:pPr>
        <w:spacing w:line="240" w:lineRule="auto"/>
        <w:rPr>
          <w:b/>
          <w:bCs/>
        </w:rPr>
      </w:pPr>
      <w:r>
        <w:rPr>
          <w:b/>
          <w:bCs/>
        </w:rPr>
        <w:t xml:space="preserve">6. Running the Application  </w:t>
      </w:r>
    </w:p>
    <w:p w14:paraId="5C7F1DB2">
      <w:pPr>
        <w:spacing w:line="240" w:lineRule="auto"/>
      </w:pPr>
      <w:r>
        <w:t xml:space="preserve">Frontend : </w:t>
      </w:r>
    </w:p>
    <w:p w14:paraId="6C8A1069">
      <w:pPr>
        <w:spacing w:line="240" w:lineRule="auto"/>
      </w:pPr>
    </w:p>
    <w:p w14:paraId="1D0A31B5">
      <w:pPr>
        <w:spacing w:line="240" w:lineRule="auto"/>
      </w:pPr>
      <w:r>
        <w:t xml:space="preserve">cd client  </w:t>
      </w:r>
    </w:p>
    <w:p w14:paraId="3AA20546">
      <w:pPr>
        <w:spacing w:line="240" w:lineRule="auto"/>
      </w:pPr>
      <w:r>
        <w:t xml:space="preserve">npm start </w:t>
      </w:r>
    </w:p>
    <w:p w14:paraId="2361FCC4">
      <w:pPr>
        <w:spacing w:line="240" w:lineRule="auto"/>
      </w:pPr>
      <w:r>
        <w:t xml:space="preserve">Backend : </w:t>
      </w:r>
    </w:p>
    <w:p w14:paraId="031D4CB2">
      <w:pPr>
        <w:spacing w:line="240" w:lineRule="auto"/>
      </w:pPr>
      <w:r>
        <w:t xml:space="preserve">cd server  </w:t>
      </w:r>
    </w:p>
    <w:p w14:paraId="3BA87833">
      <w:pPr>
        <w:spacing w:line="240" w:lineRule="auto"/>
      </w:pPr>
      <w:r>
        <w:t xml:space="preserve">node index.js or node app.js  </w:t>
      </w:r>
    </w:p>
    <w:p w14:paraId="77FA09FF">
      <w:pPr>
        <w:spacing w:line="240" w:lineRule="auto"/>
        <w:rPr>
          <w:b/>
          <w:bCs/>
        </w:rPr>
      </w:pPr>
      <w:r>
        <w:rPr>
          <w:b/>
          <w:bCs/>
        </w:rPr>
        <w:t xml:space="preserve">7. API Documentation  </w:t>
      </w:r>
    </w:p>
    <w:p w14:paraId="6CA30371">
      <w:pPr>
        <w:spacing w:line="240" w:lineRule="auto"/>
      </w:pPr>
      <w:r>
        <w:t xml:space="preserve"> GET  /api/products : Fetch all food items  </w:t>
      </w:r>
    </w:p>
    <w:p w14:paraId="534C428A">
      <w:pPr>
        <w:spacing w:line="240" w:lineRule="auto"/>
      </w:pPr>
      <w:r>
        <w:t xml:space="preserve"> POST  /api/register : Register user  </w:t>
      </w:r>
    </w:p>
    <w:p w14:paraId="17E94B86">
      <w:pPr>
        <w:spacing w:line="240" w:lineRule="auto"/>
      </w:pPr>
      <w:r>
        <w:t xml:space="preserve"> POST  /api/login : Login user  </w:t>
      </w:r>
    </w:p>
    <w:p w14:paraId="1540BDD4">
      <w:pPr>
        <w:spacing w:line="240" w:lineRule="auto"/>
      </w:pPr>
      <w:r>
        <w:t xml:space="preserve"> POST  /api/cart : Add to cart  </w:t>
      </w:r>
    </w:p>
    <w:p w14:paraId="7A8234A9">
      <w:pPr>
        <w:spacing w:line="240" w:lineRule="auto"/>
      </w:pPr>
      <w:r>
        <w:t xml:space="preserve"> POST  /api/orders : Place order  </w:t>
      </w:r>
    </w:p>
    <w:p w14:paraId="3C5A2F8F">
      <w:pPr>
        <w:spacing w:line="240" w:lineRule="auto"/>
      </w:pPr>
      <w:r>
        <w:t xml:space="preserve"> GET  /api/orders/:  userId : Get user orders  </w:t>
      </w:r>
    </w:p>
    <w:p w14:paraId="4963C4E5">
      <w:pPr>
        <w:spacing w:line="240" w:lineRule="auto"/>
        <w:rPr>
          <w:b/>
          <w:bCs/>
        </w:rPr>
      </w:pPr>
      <w:r>
        <w:rPr>
          <w:b/>
          <w:bCs/>
        </w:rPr>
        <w:t xml:space="preserve">8. Authentication  </w:t>
      </w:r>
    </w:p>
    <w:p w14:paraId="555F88BC">
      <w:pPr>
        <w:spacing w:line="240" w:lineRule="auto"/>
      </w:pPr>
      <w:r>
        <w:t xml:space="preserve"> Simple login logic with localStorage token simulation  </w:t>
      </w:r>
    </w:p>
    <w:p w14:paraId="06F74ED3">
      <w:pPr>
        <w:spacing w:line="240" w:lineRule="auto"/>
      </w:pPr>
      <w:r>
        <w:t xml:space="preserve"> Only authenticated users can access cart and profile  </w:t>
      </w:r>
    </w:p>
    <w:p w14:paraId="4DAAC661">
      <w:pPr>
        <w:spacing w:line="240" w:lineRule="auto"/>
      </w:pPr>
      <w:r>
        <w:t xml:space="preserve"> Admin routes restricted  </w:t>
      </w:r>
    </w:p>
    <w:p w14:paraId="7F771A71">
      <w:pPr>
        <w:spacing w:line="240" w:lineRule="auto"/>
        <w:rPr>
          <w:b/>
          <w:bCs/>
        </w:rPr>
      </w:pPr>
      <w:r>
        <w:rPr>
          <w:b/>
          <w:bCs/>
        </w:rPr>
        <w:t xml:space="preserve">9. User Interface  </w:t>
      </w:r>
    </w:p>
    <w:p w14:paraId="058B31A2">
      <w:pPr>
        <w:spacing w:line="240" w:lineRule="auto"/>
      </w:pPr>
      <w:r>
        <w:t xml:space="preserve"> Responsive design  </w:t>
      </w:r>
    </w:p>
    <w:p w14:paraId="18B10AD8">
      <w:pPr>
        <w:spacing w:line="240" w:lineRule="auto"/>
      </w:pPr>
      <w:r>
        <w:t xml:space="preserve"> Category filters (Starters, Main Course, etc.)  </w:t>
      </w:r>
    </w:p>
    <w:p w14:paraId="5AF5973A">
      <w:pPr>
        <w:spacing w:line="240" w:lineRule="auto"/>
      </w:pPr>
      <w:r>
        <w:t xml:space="preserve"> Cart summary with price  </w:t>
      </w:r>
    </w:p>
    <w:p w14:paraId="2481CF0D">
      <w:pPr>
        <w:spacing w:line="240" w:lineRule="auto"/>
      </w:pPr>
      <w:r>
        <w:t xml:space="preserve"> Profile page showing order history and user info  </w:t>
      </w:r>
    </w:p>
    <w:p w14:paraId="72120A72">
      <w:pPr>
        <w:spacing w:line="240" w:lineRule="auto"/>
        <w:rPr>
          <w:b/>
          <w:bCs/>
        </w:rPr>
      </w:pPr>
      <w:r>
        <w:rPr>
          <w:b/>
          <w:bCs/>
        </w:rPr>
        <w:t xml:space="preserve">10. Testing  </w:t>
      </w:r>
    </w:p>
    <w:p w14:paraId="4B491D3D">
      <w:pPr>
        <w:spacing w:line="240" w:lineRule="auto"/>
      </w:pPr>
      <w:r>
        <w:t xml:space="preserve"> Manual testing of all routes  </w:t>
      </w:r>
    </w:p>
    <w:p w14:paraId="40190568">
      <w:pPr>
        <w:spacing w:line="240" w:lineRule="auto"/>
      </w:pPr>
      <w:r>
        <w:t xml:space="preserve"> UI testing on Chrome  </w:t>
      </w:r>
    </w:p>
    <w:p w14:paraId="4EF52889">
      <w:pPr>
        <w:spacing w:line="240" w:lineRule="auto"/>
        <w:rPr>
          <w:b/>
          <w:bCs/>
        </w:rPr>
      </w:pPr>
      <w:r>
        <w:rPr>
          <w:b/>
          <w:bCs/>
        </w:rPr>
        <w:t xml:space="preserve">11. Screenshots or Demo  </w:t>
      </w:r>
    </w:p>
    <w:p w14:paraId="473EBDF2">
      <w:pPr>
        <w:spacing w:line="240" w:lineRule="auto"/>
      </w:pPr>
      <w:r>
        <w:t xml:space="preserve"> Landing Page : Displays full menu  </w:t>
      </w:r>
    </w:p>
    <w:p w14:paraId="3FC19EDA">
      <w:pPr>
        <w:spacing w:line="240" w:lineRule="auto"/>
      </w:pPr>
      <w:r>
        <w:t xml:space="preserve"> Cart Page : Shows added items and total  </w:t>
      </w:r>
    </w:p>
    <w:p w14:paraId="34E4CDC2">
      <w:pPr>
        <w:spacing w:line="240" w:lineRule="auto"/>
      </w:pPr>
      <w:r>
        <w:t xml:space="preserve"> Login/Register : For user accounts  </w:t>
      </w:r>
    </w:p>
    <w:p w14:paraId="443BFBDC">
      <w:pPr>
        <w:spacing w:line="240" w:lineRule="auto"/>
      </w:pPr>
      <w:r>
        <w:t xml:space="preserve"> Admin Dashboard : View all orders, users  </w:t>
      </w:r>
    </w:p>
    <w:p w14:paraId="6F9E28D4">
      <w:pPr>
        <w:spacing w:line="240" w:lineRule="auto"/>
      </w:pPr>
      <w:r>
        <w:t xml:space="preserve"> </w:t>
      </w:r>
    </w:p>
    <w:p w14:paraId="05F9943E">
      <w:pPr>
        <w:spacing w:line="240" w:lineRule="auto"/>
      </w:pPr>
    </w:p>
    <w:p w14:paraId="3B0D7999">
      <w:pPr>
        <w:spacing w:line="240" w:lineRule="auto"/>
      </w:pPr>
      <w:r>
        <w:t xml:space="preserve"> </w:t>
      </w:r>
    </w:p>
    <w:p w14:paraId="3FDED928">
      <w:pPr>
        <w:spacing w:line="240" w:lineRule="auto"/>
      </w:pPr>
      <w:r>
        <w:t xml:space="preserve"> </w:t>
      </w:r>
    </w:p>
    <w:p w14:paraId="18F0E710">
      <w:pPr>
        <w:spacing w:line="240" w:lineRule="auto"/>
        <w:rPr>
          <w:b/>
          <w:bCs/>
        </w:rPr>
      </w:pPr>
      <w:r>
        <w:rPr>
          <w:b/>
          <w:bCs/>
        </w:rPr>
        <w:t xml:space="preserve">12. Known Issues  </w:t>
      </w:r>
    </w:p>
    <w:p w14:paraId="416AA2E1">
      <w:pPr>
        <w:spacing w:line="240" w:lineRule="auto"/>
      </w:pPr>
      <w:r>
        <w:t xml:space="preserve"> No persistent login (uses frontend logic only)  </w:t>
      </w:r>
    </w:p>
    <w:p w14:paraId="3F26E548">
      <w:pPr>
        <w:spacing w:line="240" w:lineRule="auto"/>
      </w:pPr>
      <w:r>
        <w:t xml:space="preserve"> No image upload for new items  </w:t>
      </w:r>
    </w:p>
    <w:p w14:paraId="50446F84">
      <w:pPr>
        <w:spacing w:line="240" w:lineRule="auto"/>
      </w:pPr>
      <w:r>
        <w:rPr>
          <w:b/>
          <w:bCs/>
        </w:rPr>
        <w:t xml:space="preserve">13. Future Enhancements </w:t>
      </w:r>
      <w:r>
        <w:t xml:space="preserve"> </w:t>
      </w:r>
      <w:bookmarkStart w:id="0" w:name="_GoBack"/>
      <w:bookmarkEnd w:id="0"/>
    </w:p>
    <w:p w14:paraId="2B6449C6">
      <w:pPr>
        <w:spacing w:line="240" w:lineRule="auto"/>
      </w:pPr>
      <w:r>
        <w:t xml:space="preserve"> JWT -based authentication  </w:t>
      </w:r>
    </w:p>
    <w:p w14:paraId="600D5D03">
      <w:pPr>
        <w:spacing w:line="240" w:lineRule="auto"/>
      </w:pPr>
      <w:r>
        <w:t xml:space="preserve"> Restaurant onboarding module  </w:t>
      </w:r>
    </w:p>
    <w:p w14:paraId="720E2C45">
      <w:pPr>
        <w:spacing w:line="240" w:lineRule="auto"/>
      </w:pPr>
      <w:r>
        <w:t xml:space="preserve"> Dynamic image uploads  </w:t>
      </w:r>
    </w:p>
    <w:p w14:paraId="05ED01CA">
      <w:pPr>
        <w:spacing w:line="240" w:lineRule="auto"/>
      </w:pPr>
      <w:r>
        <w:t xml:space="preserve"> Delivery partner integration  </w:t>
      </w:r>
    </w:p>
    <w:p w14:paraId="73A6D6F1">
      <w:pPr>
        <w:spacing w:line="240" w:lineRule="auto"/>
      </w:pPr>
      <w:r>
        <w:t xml:space="preserve"> PWA support for mobile ordering  </w:t>
      </w:r>
    </w:p>
    <w:p w14:paraId="09BA7F4A">
      <w:pPr>
        <w:spacing w:line="240" w:lineRule="auto"/>
      </w:pPr>
      <w:r>
        <w:t xml:space="preserve">Happy Ordering with OrderOnTheGo!  </w:t>
      </w:r>
    </w:p>
    <w:p w14:paraId="158CDBFA">
      <w:pPr>
        <w:spacing w:line="240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3792D33"/>
    <w:multiLevelType w:val="singleLevel"/>
    <w:tmpl w:val="13792D33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775B"/>
    <w:rsid w:val="00FC693F"/>
    <w:rsid w:val="314B23B8"/>
    <w:rsid w:val="66E8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Saranya Balji</cp:lastModifiedBy>
  <dcterms:modified xsi:type="dcterms:W3CDTF">2026-02-17T15:33:55Z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7F5F40ADE69A4C6B84E9090AD011716B_13</vt:lpwstr>
  </property>
</Properties>
</file>